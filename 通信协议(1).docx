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CF42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机械手使用说明书</w:t>
      </w:r>
    </w:p>
    <w:p w14:paraId="209CDA9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一、硬件接口参数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E992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0A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B9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具体规格</w:t>
            </w:r>
          </w:p>
        </w:tc>
      </w:tr>
      <w:tr w14:paraId="1A557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4F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FE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48V(DC)；最大电流 2.5A(MAX)</w:t>
            </w:r>
          </w:p>
        </w:tc>
      </w:tr>
      <w:tr w14:paraId="40B2E2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E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通信接口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1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RS485</w:t>
            </w:r>
          </w:p>
        </w:tc>
      </w:tr>
    </w:tbl>
    <w:p w14:paraId="3E59D02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二、通信协议详情</w:t>
      </w:r>
      <w:bookmarkEnd w:id="1"/>
    </w:p>
    <w:p w14:paraId="24406CF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（一）基础通信参数</w:t>
      </w:r>
      <w:bookmarkEnd w:id="2"/>
      <w:bookmarkStart w:id="5" w:name="_GoBack"/>
      <w:bookmarkEnd w:id="5"/>
    </w:p>
    <w:p w14:paraId="18804C6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协议标准：</w:t>
      </w:r>
      <w:r>
        <w:rPr>
          <w:rFonts w:hint="eastAsia" w:ascii="Arial" w:hAnsi="Arial" w:eastAsia="等线" w:cs="Arial"/>
          <w:sz w:val="22"/>
          <w:lang w:val="en-US" w:eastAsia="zh-CN"/>
        </w:rPr>
        <w:t>M</w:t>
      </w:r>
      <w:r>
        <w:rPr>
          <w:rFonts w:ascii="Arial" w:hAnsi="Arial" w:eastAsia="等线" w:cs="Arial"/>
          <w:sz w:val="22"/>
        </w:rPr>
        <w:t>odbus-RTU 标准通信协议</w:t>
      </w:r>
    </w:p>
    <w:p w14:paraId="6CCD122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支持命令：03 读寄存器、06 写单个寄存器、16 写多个寄存器</w:t>
      </w:r>
    </w:p>
    <w:p w14:paraId="1C21F72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波特率：115200</w:t>
      </w:r>
    </w:p>
    <w:p w14:paraId="28A52C7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从机地址分配：</w:t>
      </w:r>
    </w:p>
    <w:p w14:paraId="4A4BD668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右手从机：地址 1</w:t>
      </w:r>
    </w:p>
    <w:p w14:paraId="7586F4E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左手从机：地址 2</w:t>
      </w:r>
    </w:p>
    <w:p w14:paraId="4E57EFA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（二）寄存器功能参数表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C93E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AF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寄存器地址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3E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读写属性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C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5C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27B5B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F7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AC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83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2F27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大拇指翻转控制</w:t>
            </w:r>
          </w:p>
          <w:p w14:paraId="4766B2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  <w:p w14:paraId="4E71F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0：不翻转；1000：完全翻转（大拇指与食指可对捏）</w:t>
            </w:r>
          </w:p>
        </w:tc>
      </w:tr>
      <w:tr w14:paraId="604621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A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23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10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996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大拇指弯曲控制</w:t>
            </w:r>
          </w:p>
          <w:p w14:paraId="2503246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  <w:p w14:paraId="56FEF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0：伸直状态；1000：完全弯曲状态</w:t>
            </w:r>
          </w:p>
        </w:tc>
      </w:tr>
      <w:tr w14:paraId="6B4F1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D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52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8F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9989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食指弯曲控制</w:t>
            </w:r>
          </w:p>
          <w:p w14:paraId="7CBC186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  <w:p w14:paraId="3F932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0：伸直状态；1000：完全弯曲状态</w:t>
            </w:r>
          </w:p>
        </w:tc>
      </w:tr>
      <w:tr w14:paraId="2424C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F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3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31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82D7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中指弯曲控制</w:t>
            </w:r>
          </w:p>
          <w:p w14:paraId="4D59D0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  <w:p w14:paraId="31E2E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0：伸直状态；1000：完全弯曲状态</w:t>
            </w:r>
          </w:p>
        </w:tc>
      </w:tr>
      <w:tr w14:paraId="18C460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E5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7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F7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ABF1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无名指弯曲控制</w:t>
            </w:r>
          </w:p>
          <w:p w14:paraId="0ACAED0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  <w:p w14:paraId="22795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0：伸直状态；1000：完全弯曲状态</w:t>
            </w:r>
          </w:p>
        </w:tc>
      </w:tr>
      <w:tr w14:paraId="412A69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16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F7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E4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4F0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小拇指弯曲控制</w:t>
            </w:r>
          </w:p>
          <w:p w14:paraId="1CF5332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  <w:p w14:paraId="522CF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0：伸直状态；1000：完全弯曲状态</w:t>
            </w:r>
          </w:p>
        </w:tc>
      </w:tr>
      <w:tr w14:paraId="04D7F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81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FA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C9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81A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大拇指翻转运动速度调节</w:t>
            </w:r>
          </w:p>
          <w:p w14:paraId="6C964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单位：额定速度的千分之一</w:t>
            </w:r>
          </w:p>
        </w:tc>
      </w:tr>
      <w:tr w14:paraId="24AC9E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1B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13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D5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4F7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大拇指弯曲运动速度调节</w:t>
            </w:r>
          </w:p>
          <w:p w14:paraId="4D3CA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单位：额定速度的千分之一</w:t>
            </w:r>
          </w:p>
        </w:tc>
      </w:tr>
      <w:tr w14:paraId="78491C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AC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C8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8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071D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食指弯曲运动速度调节</w:t>
            </w:r>
          </w:p>
          <w:p w14:paraId="34C13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单位：额定速度的千分之一</w:t>
            </w:r>
          </w:p>
        </w:tc>
      </w:tr>
      <w:tr w14:paraId="02A4D5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54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FC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47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1DC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中指弯曲运动速度调节</w:t>
            </w:r>
          </w:p>
          <w:p w14:paraId="587D9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单位：额定速度的千分之一</w:t>
            </w:r>
          </w:p>
        </w:tc>
      </w:tr>
      <w:tr w14:paraId="2FED9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E8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73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4A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118A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无名指弯曲运动速度调节</w:t>
            </w:r>
          </w:p>
          <w:p w14:paraId="25C7B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单位：额定速度的千分之一</w:t>
            </w:r>
          </w:p>
        </w:tc>
      </w:tr>
      <w:tr w14:paraId="54F3A1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8F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A7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3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CC43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小拇指弯曲运动速度调节</w:t>
            </w:r>
          </w:p>
          <w:p w14:paraId="2A033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单位：额定速度的千分之一</w:t>
            </w:r>
          </w:p>
        </w:tc>
      </w:tr>
      <w:tr w14:paraId="69B35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D90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20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FB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A59E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大拇指翻转力调节</w:t>
            </w:r>
          </w:p>
          <w:p w14:paraId="54A3F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单位：额定力的千分之一</w:t>
            </w:r>
          </w:p>
        </w:tc>
      </w:tr>
      <w:tr w14:paraId="3241F1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42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F7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BE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07D0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大拇指弯曲力调节</w:t>
            </w:r>
          </w:p>
          <w:p w14:paraId="071D1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单位：额定力的千分之一</w:t>
            </w:r>
          </w:p>
        </w:tc>
      </w:tr>
      <w:tr w14:paraId="28C6A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55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51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B3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8DFE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食指弯曲力调节</w:t>
            </w:r>
          </w:p>
          <w:p w14:paraId="6C7C6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单位：额定力的千分之一</w:t>
            </w:r>
          </w:p>
        </w:tc>
      </w:tr>
      <w:tr w14:paraId="42A792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9C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E4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E1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C4A1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中指弯曲力调节</w:t>
            </w:r>
          </w:p>
          <w:p w14:paraId="7E8EE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单位：额定力的千分之一</w:t>
            </w:r>
          </w:p>
        </w:tc>
      </w:tr>
      <w:tr w14:paraId="20804E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21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68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C1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24C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无名指弯曲力调节</w:t>
            </w:r>
          </w:p>
          <w:p w14:paraId="4F7D5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单位：额定力的千分之一</w:t>
            </w:r>
          </w:p>
        </w:tc>
      </w:tr>
      <w:tr w14:paraId="1576D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6A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AF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B3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3F3C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小拇指弯曲力调节</w:t>
            </w:r>
          </w:p>
          <w:p w14:paraId="6ACD8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单位：额定力的千分之一</w:t>
            </w:r>
          </w:p>
        </w:tc>
      </w:tr>
      <w:tr w14:paraId="23E1A9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C9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8A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22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CC73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大拇指指尖力反馈</w:t>
            </w:r>
          </w:p>
          <w:p w14:paraId="32734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0F1DC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43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8D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B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45C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大拇指指中力反馈</w:t>
            </w:r>
          </w:p>
          <w:p w14:paraId="263C0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1F17B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4F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EB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DE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EE88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食指指尖力反馈</w:t>
            </w:r>
          </w:p>
          <w:p w14:paraId="420E8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740393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32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3E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E9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FAA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食指指中力反馈</w:t>
            </w:r>
          </w:p>
          <w:p w14:paraId="32901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6FD99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BA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C2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25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A09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中指指尖力反馈</w:t>
            </w:r>
          </w:p>
          <w:p w14:paraId="6B963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24BE83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C7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F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69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33F6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中指指中力反馈</w:t>
            </w:r>
          </w:p>
          <w:p w14:paraId="6A06E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7EF005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7B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B5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42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0FCE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无名指指尖力反馈</w:t>
            </w:r>
          </w:p>
          <w:p w14:paraId="639D4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71BB2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11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12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64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37A4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无名指指中力反馈</w:t>
            </w:r>
          </w:p>
          <w:p w14:paraId="14A6E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2D804B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67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D3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37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CFBE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小拇指指尖力反馈</w:t>
            </w:r>
          </w:p>
          <w:p w14:paraId="470F8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2EAF2B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8D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DA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D8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BBBF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小拇指指中力反馈</w:t>
            </w:r>
          </w:p>
          <w:p w14:paraId="4C6D06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10645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1E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2C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6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D65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手掌力反馈（1）</w:t>
            </w:r>
          </w:p>
          <w:p w14:paraId="68383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509581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05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6F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E7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2F1C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手掌力反馈（2）</w:t>
            </w:r>
          </w:p>
          <w:p w14:paraId="17820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209C7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ED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48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5F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750--3000（有效值）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949C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手掌力反馈（3）</w:t>
            </w:r>
          </w:p>
          <w:p w14:paraId="79DFA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单位：g</w:t>
            </w:r>
          </w:p>
        </w:tc>
      </w:tr>
      <w:tr w14:paraId="0E3BE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56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5C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3F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1B36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大拇指指中关节角度反馈</w:t>
            </w:r>
          </w:p>
          <w:p w14:paraId="2E2A1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60323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4D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3A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2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1470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大拇指指根关节角度反馈</w:t>
            </w:r>
          </w:p>
          <w:p w14:paraId="4282C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7335D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7A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64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CE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21AC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食指指中关节角度反馈</w:t>
            </w:r>
          </w:p>
          <w:p w14:paraId="1937A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555197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5C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5F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E2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ADE3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食指指根关节角度反馈</w:t>
            </w:r>
          </w:p>
          <w:p w14:paraId="56845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084D3C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F1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B3C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CA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1EC5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中指指中关节角度反馈</w:t>
            </w:r>
          </w:p>
          <w:p w14:paraId="48172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63A6C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EE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9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60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C946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中指指根关节角度反馈</w:t>
            </w:r>
          </w:p>
          <w:p w14:paraId="7CD06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4BC388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F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22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5B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47E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无名指指中关节角度反馈</w:t>
            </w:r>
          </w:p>
          <w:p w14:paraId="588E3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2D749F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9F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9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C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594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无名指指根关节角度反馈</w:t>
            </w:r>
          </w:p>
          <w:p w14:paraId="0BF9C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23359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D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810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4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3830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小拇指指中关节角度反馈</w:t>
            </w:r>
          </w:p>
          <w:p w14:paraId="4E753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28E0FA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AB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9B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86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CD53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小拇指指根关节角度反馈</w:t>
            </w:r>
          </w:p>
          <w:p w14:paraId="70138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单位：0.1°</w:t>
            </w:r>
          </w:p>
        </w:tc>
      </w:tr>
      <w:tr w14:paraId="25E5E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B8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DC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06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AB87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大拇指翻转电机位置反馈</w:t>
            </w:r>
          </w:p>
          <w:p w14:paraId="334E6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</w:tc>
      </w:tr>
      <w:tr w14:paraId="24D080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82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F2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48D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E8A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大拇指弯曲电机位置反馈</w:t>
            </w:r>
          </w:p>
          <w:p w14:paraId="67DF4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</w:tc>
      </w:tr>
      <w:tr w14:paraId="31710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1F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68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D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E376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食指弯曲电机位置反馈</w:t>
            </w:r>
          </w:p>
          <w:p w14:paraId="298B1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</w:tc>
      </w:tr>
      <w:tr w14:paraId="1EE4EA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E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D6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6E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59F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中指弯曲电机位置反馈</w:t>
            </w:r>
          </w:p>
          <w:p w14:paraId="069A0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</w:tc>
      </w:tr>
      <w:tr w14:paraId="44F868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FF0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C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9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45EA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无名指弯曲电机位置反馈</w:t>
            </w:r>
          </w:p>
          <w:p w14:paraId="46D55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</w:tc>
      </w:tr>
      <w:tr w14:paraId="74C32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5C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66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ED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0--1000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776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小拇指弯曲电机位置反馈</w:t>
            </w:r>
          </w:p>
          <w:p w14:paraId="3C8FF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单位：最大行程的千分之一</w:t>
            </w:r>
          </w:p>
        </w:tc>
      </w:tr>
      <w:tr w14:paraId="7C7E51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B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9E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D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C6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0FD52E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C6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FF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A7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C2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7807C3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D7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48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31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B3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29888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14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D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35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7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074DB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9F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5C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A7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D4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4EDBA7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A0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CA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5D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E7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5361D0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7F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6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70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00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2AA668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32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87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3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8F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13FEC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D8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17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44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18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4EE3A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11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D2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D7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6E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31号寄存器编码器校正参数（厂家专用，用户禁止操作）</w:t>
            </w:r>
          </w:p>
        </w:tc>
      </w:tr>
      <w:tr w14:paraId="67F67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68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F8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读/写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35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正整数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0D7A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手指关节角度校零命令（厂家专用，用户禁止操作）</w:t>
            </w:r>
          </w:p>
          <w:p w14:paraId="2B6BF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设置为1：执行校零；校零完成后自动变为2</w:t>
            </w:r>
          </w:p>
        </w:tc>
      </w:tr>
    </w:tbl>
    <w:p w14:paraId="2B01B01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三、使用注意事项</w:t>
      </w:r>
      <w:bookmarkEnd w:id="4"/>
    </w:p>
    <w:p w14:paraId="4F1C5CD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寄存器地址47-57为厂家专用参数，用户擅自操作可能导致设备故障，严禁修改；</w:t>
      </w:r>
    </w:p>
    <w:p w14:paraId="1B1F893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力反馈相关寄存器（18-30）有效数值范围为750-3000g，超出该范围的数值为无效数据，请勿作为控制依据；</w:t>
      </w:r>
    </w:p>
    <w:p w14:paraId="708F1D5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关节角度单位为0.1°，实际角度需将寄存器读取数值乘以0.1计算（例：读取数值为300，实际角度为30.0°）；</w:t>
      </w:r>
    </w:p>
    <w:p w14:paraId="5FE166B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所有速度、力相关参数的调节范围为0-1000，对应额定值的0%-100%，调节时建议逐步递增，避免设备冲击。</w:t>
      </w:r>
    </w:p>
    <w:p w14:paraId="269B6A2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856B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5211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B3379C"/>
    <w:rsid w:val="1F6C64E1"/>
    <w:rsid w:val="281931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1923</Words>
  <Characters>2518</Characters>
  <TotalTime>3</TotalTime>
  <ScaleCrop>false</ScaleCrop>
  <LinksUpToDate>false</LinksUpToDate>
  <CharactersWithSpaces>2525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2026-01-22T07:26:00Z</dcterms:created>
  <dc:creator>Apache POI</dc:creator>
  <cp:lastModifiedBy>仅此而已</cp:lastModifiedBy>
  <dcterms:modified xsi:type="dcterms:W3CDTF">2026-01-22T07:33:40Z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eyJoZGlkIjoiZmI0OTM2M2YwZjA2NGJmYjVhMDhiMzQyY2ZkMjllMmYiLCJ1c2VySWQiOiIyNDk3MDIzOTAifQ==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57ABDD65671B4276B61C578D7F5E3F52_12</vt:lpwstr>
  </property>
</Properties>
</file>